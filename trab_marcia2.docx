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E9898">
      <w:pPr>
        <w:spacing w:after="600"/>
        <w:jc w:val="center"/>
      </w:pPr>
      <w:r>
        <w:rPr>
          <w:rFonts w:ascii="Arial" w:hAnsi="Arial"/>
          <w:b/>
          <w:sz w:val="24"/>
        </w:rPr>
        <w:t>CENTRO UNIVERSITÁRIO UGV</w:t>
      </w:r>
    </w:p>
    <w:p w14:paraId="4A7BB3DA">
      <w:pPr>
        <w:spacing w:after="80"/>
        <w:jc w:val="center"/>
      </w:pPr>
      <w:r>
        <w:rPr>
          <w:rFonts w:ascii="Arial" w:hAnsi="Arial"/>
          <w:b/>
          <w:sz w:val="24"/>
        </w:rPr>
        <w:t>HENRIQUE GAVASSO NETO</w:t>
      </w:r>
    </w:p>
    <w:p w14:paraId="748F9C64">
      <w:pPr>
        <w:spacing w:after="1100"/>
        <w:jc w:val="center"/>
      </w:pPr>
      <w:r>
        <w:rPr>
          <w:rFonts w:ascii="Arial" w:hAnsi="Arial"/>
          <w:b/>
          <w:sz w:val="24"/>
        </w:rPr>
        <w:t>JOÃO EMANUEL DE SOUZA DA SILVA</w:t>
      </w:r>
    </w:p>
    <w:p w14:paraId="3E3E29F7">
      <w:pPr>
        <w:spacing w:after="80"/>
        <w:jc w:val="center"/>
      </w:pPr>
      <w:r>
        <w:rPr>
          <w:rFonts w:ascii="Arial" w:hAnsi="Arial"/>
          <w:b/>
          <w:sz w:val="32"/>
        </w:rPr>
        <w:t>AUTOMAÇÃO DE CONTROLE DE ESTOQUE</w:t>
      </w:r>
    </w:p>
    <w:p w14:paraId="5F2ABEE7">
      <w:pPr>
        <w:spacing w:after="1100"/>
        <w:jc w:val="center"/>
      </w:pPr>
      <w:r>
        <w:rPr>
          <w:rFonts w:ascii="Arial" w:hAnsi="Arial"/>
          <w:b/>
          <w:sz w:val="32"/>
        </w:rPr>
        <w:t>E RASTREABILIDADE DE PEDIDOS</w:t>
      </w:r>
    </w:p>
    <w:p w14:paraId="72261CA4">
      <w:pPr>
        <w:spacing w:line="360" w:lineRule="auto"/>
        <w:ind w:left="3969"/>
        <w:jc w:val="both"/>
      </w:pPr>
      <w:r>
        <w:t>Trabalho apresentado ao Centro Universitário UGV, sob orientação do professor Bruno Ricardo Resende, como registro do desenvolvimento inicial do projeto de automação aplicado ao sistema Marcia Salgados.</w:t>
      </w:r>
    </w:p>
    <w:p w14:paraId="6DE69585">
      <w:pPr>
        <w:spacing w:after="80"/>
        <w:jc w:val="center"/>
        <w:rPr>
          <w:rFonts w:ascii="Arial" w:hAnsi="Arial"/>
          <w:b/>
          <w:sz w:val="24"/>
        </w:rPr>
      </w:pPr>
    </w:p>
    <w:p w14:paraId="0E136CD6">
      <w:pPr>
        <w:spacing w:after="80"/>
        <w:jc w:val="center"/>
        <w:rPr>
          <w:rFonts w:ascii="Arial" w:hAnsi="Arial"/>
          <w:b/>
          <w:sz w:val="24"/>
        </w:rPr>
      </w:pPr>
    </w:p>
    <w:p w14:paraId="601A9A5D">
      <w:pPr>
        <w:spacing w:after="80"/>
        <w:jc w:val="center"/>
        <w:rPr>
          <w:rFonts w:ascii="Arial" w:hAnsi="Arial"/>
          <w:b/>
          <w:sz w:val="24"/>
        </w:rPr>
      </w:pPr>
    </w:p>
    <w:p w14:paraId="57AC57BA">
      <w:pPr>
        <w:spacing w:after="80"/>
        <w:jc w:val="center"/>
      </w:pPr>
      <w:r>
        <w:rPr>
          <w:rFonts w:ascii="Arial" w:hAnsi="Arial"/>
          <w:b/>
          <w:sz w:val="24"/>
        </w:rPr>
        <w:t>UNIÃO DA VITÓRIA – PR</w:t>
      </w:r>
    </w:p>
    <w:p w14:paraId="70A0F1D4">
      <w:pPr>
        <w:spacing w:after="120"/>
        <w:jc w:val="center"/>
      </w:pPr>
      <w:r>
        <w:rPr>
          <w:rFonts w:ascii="Arial" w:hAnsi="Arial"/>
          <w:b/>
          <w:sz w:val="24"/>
        </w:rPr>
        <w:t>2026</w:t>
      </w:r>
    </w:p>
    <w:p w14:paraId="72BDB22F">
      <w:r>
        <w:br w:type="page"/>
      </w:r>
    </w:p>
    <w:p w14:paraId="1226029A">
      <w:pPr>
        <w:spacing w:after="400"/>
        <w:jc w:val="center"/>
      </w:pPr>
      <w:r>
        <w:rPr>
          <w:rFonts w:ascii="Arial" w:hAnsi="Arial"/>
          <w:b/>
          <w:sz w:val="28"/>
        </w:rPr>
        <w:t>SUMÁRIO</w:t>
      </w:r>
    </w:p>
    <w:p w14:paraId="370800DF">
      <w:pPr>
        <w:spacing w:line="360" w:lineRule="auto"/>
      </w:pPr>
      <w:r>
        <w:rPr>
          <w:rFonts w:ascii="Arial" w:hAnsi="Arial"/>
          <w:sz w:val="24"/>
        </w:rPr>
        <w:t>1 INTRODUÇÃO</w:t>
      </w:r>
      <w:r>
        <w:rPr>
          <w:sz w:val="24"/>
        </w:rPr>
        <w:t>........................................................... 4</w:t>
      </w:r>
    </w:p>
    <w:p w14:paraId="31206A1F">
      <w:pPr>
        <w:spacing w:line="360" w:lineRule="auto"/>
      </w:pPr>
      <w:r>
        <w:rPr>
          <w:rFonts w:ascii="Arial" w:hAnsi="Arial"/>
          <w:sz w:val="24"/>
        </w:rPr>
        <w:t>2 DIFERENCIAL DO PROJETO NO QUESITO AUTOMAÇÃO</w:t>
      </w:r>
      <w:r>
        <w:rPr>
          <w:sz w:val="24"/>
        </w:rPr>
        <w:t>.......................... 5</w:t>
      </w:r>
    </w:p>
    <w:p w14:paraId="6CB45FC0">
      <w:pPr>
        <w:spacing w:line="360" w:lineRule="auto"/>
      </w:pPr>
      <w:r>
        <w:rPr>
          <w:rFonts w:ascii="Arial" w:hAnsi="Arial"/>
          <w:sz w:val="24"/>
        </w:rPr>
        <w:t>3 DESENVOLVIMENTO REALIZADO NO PERÍODO INICIAL</w:t>
      </w:r>
      <w:r>
        <w:rPr>
          <w:sz w:val="24"/>
        </w:rPr>
        <w:t>......................... 6</w:t>
      </w:r>
    </w:p>
    <w:p w14:paraId="1AAC141B">
      <w:pPr>
        <w:spacing w:line="360" w:lineRule="auto"/>
      </w:pPr>
      <w:r>
        <w:rPr>
          <w:rFonts w:ascii="Arial" w:hAnsi="Arial"/>
          <w:sz w:val="24"/>
        </w:rPr>
        <w:t>4 DIFICULDADES ENCONTRADAS</w:t>
      </w:r>
      <w:r>
        <w:rPr>
          <w:sz w:val="24"/>
        </w:rPr>
        <w:t>............................................. 7</w:t>
      </w:r>
    </w:p>
    <w:p w14:paraId="32CA9000">
      <w:pPr>
        <w:spacing w:line="360" w:lineRule="auto"/>
      </w:pPr>
      <w:r>
        <w:rPr>
          <w:rFonts w:ascii="Arial" w:hAnsi="Arial"/>
          <w:sz w:val="24"/>
        </w:rPr>
        <w:t>5 DESENVOLVIMENTO POR INTEGRANTE</w:t>
      </w:r>
      <w:r>
        <w:rPr>
          <w:sz w:val="24"/>
        </w:rPr>
        <w:t>....................................... 8</w:t>
      </w:r>
    </w:p>
    <w:p w14:paraId="4D5B778E">
      <w:pPr>
        <w:spacing w:line="360" w:lineRule="auto"/>
      </w:pPr>
      <w:r>
        <w:rPr>
          <w:rFonts w:ascii="Arial" w:hAnsi="Arial"/>
          <w:sz w:val="24"/>
        </w:rPr>
        <w:t>6 SITUAÇÃO ATUAL DO PROJETO</w:t>
      </w:r>
      <w:r>
        <w:rPr>
          <w:sz w:val="24"/>
        </w:rPr>
        <w:t>............................................ 9</w:t>
      </w:r>
    </w:p>
    <w:p w14:paraId="0B7AF14D">
      <w:pPr>
        <w:spacing w:line="360" w:lineRule="auto"/>
      </w:pPr>
      <w:r>
        <w:rPr>
          <w:rFonts w:ascii="Arial" w:hAnsi="Arial"/>
          <w:sz w:val="24"/>
        </w:rPr>
        <w:t>7 REPOSITÓRIO DO GITHUB</w:t>
      </w:r>
      <w:r>
        <w:rPr>
          <w:sz w:val="24"/>
        </w:rPr>
        <w:t>................................................ 10</w:t>
      </w:r>
    </w:p>
    <w:p w14:paraId="52619821">
      <w:pPr>
        <w:spacing w:line="360" w:lineRule="auto"/>
      </w:pPr>
      <w:r>
        <w:rPr>
          <w:rFonts w:ascii="Arial" w:hAnsi="Arial"/>
          <w:sz w:val="24"/>
        </w:rPr>
        <w:t>8 CONSIDERAÇÕES FINAIS</w:t>
      </w:r>
      <w:r>
        <w:rPr>
          <w:sz w:val="24"/>
        </w:rPr>
        <w:t>................................................. 10</w:t>
      </w:r>
    </w:p>
    <w:p w14:paraId="12EEB12A">
      <w:r>
        <w:br w:type="page"/>
      </w:r>
    </w:p>
    <w:p w14:paraId="4C953CA7">
      <w:pPr>
        <w:pStyle w:val="2"/>
        <w:keepNext/>
        <w:spacing w:before="200" w:after="120"/>
      </w:pPr>
      <w:r>
        <w:t>1 INTRODUÇÃO</w:t>
      </w:r>
    </w:p>
    <w:p w14:paraId="51968481">
      <w:pPr>
        <w:jc w:val="both"/>
      </w:pPr>
      <w:r>
        <w:t>O projeto desenvolvido pelo grupo tem como base o sistema Marcia Salgados, com foco na melhoria do controle de estoque e na rastreabilidade dos pedidos. A proposta parte de uma situação em que parte do acompanhamento das movimentações pode depender de registros e conferências manuais. A ideia da automação é reduzir essa dependência e fazer com que determinadas informações sejam geradas pelo próprio sistema a partir das operações realizadas.</w:t>
      </w:r>
    </w:p>
    <w:p w14:paraId="3A47D38A">
      <w:pPr>
        <w:jc w:val="both"/>
      </w:pPr>
      <w:r>
        <w:t>No período inicial, o grupo concentrou seus esforços na definição da estrutura do projeto, na organização dos dados necessários para o funcionamento do sistema e no desenvolvimento da estrutura da interface. Embora a entrega ainda não tenha sido finalizada dentro do período previsto, foram desenvolvidas partes importantes que servem como base para a continuidade do projeto.</w:t>
      </w:r>
    </w:p>
    <w:p w14:paraId="567431EF">
      <w:pPr>
        <w:jc w:val="both"/>
      </w:pPr>
      <w:r>
        <w:t>O presente documento registra essa etapa inicial, destacando principalmente o que diferencia a proposta no quesito automação, o que foi desenvolvido por cada integrante e as dificuldades que interferiram no andamento do trabalho.</w:t>
      </w:r>
    </w:p>
    <w:p w14:paraId="05FD2BD9">
      <w:pPr>
        <w:pStyle w:val="2"/>
        <w:keepNext/>
        <w:spacing w:before="200" w:after="120"/>
      </w:pPr>
      <w:r>
        <w:t>2 DIFERENCIAL DO PROJETO NO QUESITO AUTOMAÇÃO</w:t>
      </w:r>
    </w:p>
    <w:p w14:paraId="48267D41">
      <w:pPr>
        <w:jc w:val="both"/>
      </w:pPr>
      <w:r>
        <w:t>O diferencial da proposta não está em utilizar uma tecnologia de visão computacional ou em reconhecer imagens. Neste projeto, a automação acontece principalmente na relação entre pedidos, produtos e estoque. O sistema deixa de ser apenas um local para consultar informações e passa a executar ações a partir de eventos que já acontecem no processo da empresa.</w:t>
      </w:r>
    </w:p>
    <w:p w14:paraId="7AE74E21">
      <w:pPr>
        <w:jc w:val="both"/>
      </w:pPr>
      <w:r>
        <w:t>Na prática, quando um pedido for realizado, o sistema poderá identificar os produtos e as respectivas quantidades, verificar a disponibilidade e registrar a saída no estoque. A movimentação ficará relacionada ao pedido, permitindo saber posteriormente qual produto foi utilizado, em qual quantidade e para qual pedido ocorreu a saída.</w:t>
      </w:r>
    </w:p>
    <w:p w14:paraId="65923235">
      <w:pPr>
        <w:jc w:val="both"/>
      </w:pPr>
      <w:r>
        <w:t>Outro ponto de automação é a verificação do estoque mínimo. Depois de uma movimentação, o sistema poderá comparar a quantidade disponível com o limite definido para o produto. Quando a quantidade estiver abaixo desse limite, poderá ser gerado um alerta e o item poderá ser incluído em um relatório de reposição.</w:t>
      </w:r>
    </w:p>
    <w:p w14:paraId="6E628A4E">
      <w:pPr>
        <w:jc w:val="both"/>
      </w:pPr>
      <w:r>
        <w:t>A proposta também prevê uma rotina automática para consultar os dados, gerar relatórios em PDF e encaminhá-los por e-mail ao responsável. Assim, o diferencial do projeto está em conectar várias etapas que normalmente seriam feitas separadamente: pedido, baixa de estoque, histórico, verificação de estoque mínimo, alerta e geração de informação.</w:t>
      </w:r>
    </w:p>
    <w:p w14:paraId="03CF5FC7">
      <w:pPr>
        <w:jc w:val="both"/>
      </w:pPr>
      <w:r>
        <w:t>Dessa forma, a automação proposta pode ser resumida como: pedido realizado → produtos identificados → estoque verificado → saída registrada → estoque atualizado → estoque mínimo analisado → alerta, quando necessário → relatório gerado.</w:t>
      </w:r>
    </w:p>
    <w:p w14:paraId="332574F0">
      <w:pPr>
        <w:pStyle w:val="2"/>
        <w:keepNext/>
        <w:spacing w:before="200" w:after="120"/>
      </w:pPr>
      <w:r>
        <w:t>3 DESENVOLVIMENTO REALIZADO NO PERÍODO INICIAL</w:t>
      </w:r>
    </w:p>
    <w:p w14:paraId="1B43DD8D">
      <w:pPr>
        <w:jc w:val="both"/>
      </w:pPr>
      <w:r>
        <w:t>Durante o período inicial, o grupo trabalhou principalmente na construção da base que será necessária para a implementação da automação. O desenvolvimento não chegou ao nível de uma versão final pronta para apresentação, mas houve avanço na definição das estruturas de dados e na organização da interface.</w:t>
      </w:r>
    </w:p>
    <w:p w14:paraId="5395999B">
      <w:pPr>
        <w:pStyle w:val="3"/>
        <w:keepNext/>
        <w:spacing w:before="200" w:after="120"/>
      </w:pPr>
      <w:r>
        <w:t>3.1 Banco de dados</w:t>
      </w:r>
    </w:p>
    <w:p w14:paraId="2A3EA3F4">
      <w:pPr>
        <w:jc w:val="both"/>
      </w:pPr>
      <w:r>
        <w:t>Foi trabalhada a estrutura do banco de dados PostgreSQL, considerando as informações que precisam ser armazenadas para controlar produtos, pedidos e movimentações de estoque. A estrutura foi pensada para permitir que uma movimentação mantenha informações como produto, tipo de operação, quantidade, estoque anterior, estoque posterior, motivo, pedido relacionado e data e hora.</w:t>
      </w:r>
    </w:p>
    <w:p w14:paraId="5FF8566C">
      <w:pPr>
        <w:jc w:val="both"/>
      </w:pPr>
      <w:r>
        <w:t>Essa organização é importante para a rastreabilidade, pois não basta saber a quantidade atual de um produto. O sistema precisa conseguir recuperar o histórico e relacionar uma saída ao pedido que a originou.</w:t>
      </w:r>
    </w:p>
    <w:p w14:paraId="719B9E25">
      <w:pPr>
        <w:pStyle w:val="3"/>
        <w:keepNext/>
        <w:spacing w:before="200" w:after="120"/>
      </w:pPr>
      <w:r>
        <w:t>3.2 Estrutura da interface</w:t>
      </w:r>
    </w:p>
    <w:p w14:paraId="1EFE4870">
      <w:pPr>
        <w:jc w:val="both"/>
      </w:pPr>
      <w:r>
        <w:t>Também foi desenvolvida a estrutura inicial da interface do sistema. O objetivo foi organizar os elementos necessários para que o usuário consiga trabalhar com produtos, pedidos e informações de estoque de maneira direta. Essa parte ainda não foi entregue como uma versão final, pois precisava de mais refinamento e integração com as demais partes do projeto.</w:t>
      </w:r>
    </w:p>
    <w:p w14:paraId="60B71A81">
      <w:pPr>
        <w:jc w:val="both"/>
      </w:pPr>
      <w:r>
        <w:t>Mesmo sem a entrega final da interface, o trabalho realizado nessa etapa ajudou a visualizar como as funcionalidades previstas poderiam ser apresentadas ao usuário e quais informações precisariam estar disponíveis em cada etapa.</w:t>
      </w:r>
    </w:p>
    <w:p w14:paraId="34BDF60C">
      <w:pPr>
        <w:pStyle w:val="2"/>
        <w:keepNext/>
        <w:spacing w:before="200" w:after="120"/>
      </w:pPr>
      <w:r>
        <w:t>4 DIFICULDADES ENCONTRADAS</w:t>
      </w:r>
    </w:p>
    <w:p w14:paraId="16E69826">
      <w:pPr>
        <w:jc w:val="both"/>
      </w:pPr>
      <w:r>
        <w:t>O desenvolvimento inicial apresentou dificuldades principalmente relacionadas ao tempo disponível, à necessidade de integrar diferentes partes do projeto e ao refinamento das ideias antes de transformá-las em uma entrega funcional. Como o projeto envolve interface, banco de dados e automação, uma alteração em uma parte acaba influenciando as demais.</w:t>
      </w:r>
    </w:p>
    <w:p w14:paraId="68D5C50D">
      <w:pPr>
        <w:jc w:val="both"/>
      </w:pPr>
      <w:r>
        <w:t xml:space="preserve">Uma das dificuldades foi sair da definição da estrutura para uma implementação mais completa. </w:t>
      </w:r>
      <w:r>
        <w:rPr>
          <w:rFonts w:hint="default"/>
          <w:lang w:val="pt-BR"/>
        </w:rPr>
        <w:t>Até</w:t>
      </w:r>
      <w:r>
        <w:t xml:space="preserve"> consegui</w:t>
      </w:r>
      <w:r>
        <w:rPr>
          <w:rFonts w:hint="default"/>
          <w:lang w:val="pt-BR"/>
        </w:rPr>
        <w:t>mos</w:t>
      </w:r>
      <w:r>
        <w:t xml:space="preserve"> avançar na organização do banco e na estrutura da interface, mas não consegui</w:t>
      </w:r>
      <w:r>
        <w:rPr>
          <w:rFonts w:hint="default"/>
          <w:lang w:val="pt-BR"/>
        </w:rPr>
        <w:t>mos</w:t>
      </w:r>
      <w:r>
        <w:t xml:space="preserve"> concluir a integração e o refinamento necessários para apresentar essas partes como uma versão final entregue.</w:t>
      </w:r>
    </w:p>
    <w:p w14:paraId="0CDAF5C8">
      <w:pPr>
        <w:jc w:val="both"/>
      </w:pPr>
      <w:r>
        <w:t>Também houve dificuldade na organização do tempo para conciliar as atividades do projeto com as demais demandas acadêmicas</w:t>
      </w:r>
      <w:r>
        <w:rPr>
          <w:rFonts w:hint="default"/>
          <w:lang w:val="pt-BR"/>
        </w:rPr>
        <w:t xml:space="preserve"> e do trabalho fora da faculdade</w:t>
      </w:r>
      <w:r>
        <w:t>. Isso acabou reduzindo o tempo disponível para testes, ajustes visuais e revisão das funcionalidades.</w:t>
      </w:r>
    </w:p>
    <w:p w14:paraId="69DBE425">
      <w:pPr>
        <w:jc w:val="both"/>
      </w:pPr>
      <w:r>
        <w:t>No caso do integrante João Emanuel de Souza da Silva, também ocorreram problemas de saúde durante o período de desenvolvimento. Essa situação afetou sua disponibilidade para trabalhar no projeto e contribuiu para que algumas partes não recebessem o nível de refinamento inicialmente pretendido. O registro desse fator é feito como contexto do desenvolvimento, sem atribuir a ele a responsabilidade exclusiva pelo atraso da entrega.</w:t>
      </w:r>
    </w:p>
    <w:p w14:paraId="51E11440">
      <w:pPr>
        <w:jc w:val="both"/>
      </w:pPr>
      <w:r>
        <w:t>Outro ponto foi a necessidade de definir com mais clareza quais partes realmente deveriam ser automatizadas. No início, havia a possibilidade de pensar em automações mais complexas, mas a análise do problema mostrou que automatizar o fluxo de estoque e sua relação com os pedidos seria mais coerente com a finalidade do sistema.</w:t>
      </w:r>
    </w:p>
    <w:p w14:paraId="6AE67D3C">
      <w:pPr>
        <w:pStyle w:val="2"/>
        <w:keepNext/>
        <w:spacing w:before="200" w:after="120"/>
      </w:pPr>
      <w:r>
        <w:t>5 DESENVOLVIMENTO POR INTEGRANTE</w:t>
      </w:r>
    </w:p>
    <w:p w14:paraId="05B49F45">
      <w:pPr>
        <w:pStyle w:val="3"/>
        <w:keepNext/>
        <w:spacing w:before="200" w:after="120"/>
      </w:pPr>
      <w:r>
        <w:t>5.1 Henrique Gavasso Neto</w:t>
      </w:r>
    </w:p>
    <w:p w14:paraId="42ADA04D">
      <w:pPr>
        <w:jc w:val="both"/>
      </w:pPr>
      <w:r>
        <w:t>Henrique Gavasso Neto participou do desenvolvimento inicial do projeto, contribuindo para a organização da proposta de automação e para a estruturação das informações que serão utilizadas pelo sistema. Seu trabalho esteve relacionado principalmente à definição do funcionamento do controle de estoque e à organização das necessidades do projeto.</w:t>
      </w:r>
    </w:p>
    <w:p w14:paraId="5F37285D">
      <w:pPr>
        <w:jc w:val="both"/>
      </w:pPr>
      <w:r>
        <w:t>Entre os pontos trabalhados estão a definição das informações necessárias para registrar entradas e saídas, a relação entre movimentações e pedidos e a organização da estrutura do banco de dados. Também participou da construção da base que será utilizada para evoluir o sistema nas próximas etapas.</w:t>
      </w:r>
    </w:p>
    <w:p w14:paraId="45DC9832">
      <w:pPr>
        <w:jc w:val="both"/>
      </w:pPr>
      <w:r>
        <w:t>Durante o desenvolvimento, uma das principais dificuldades foi transformar a ideia da automação em uma estrutura que pudesse ser implementada de forma organizada, sem criar funcionalidades desconectadas do problema real do sistema. A integração entre as necessidades do estoque, os pedidos e o histórico de movimentações exigiu ajustes na forma como as informações seriam organizadas.</w:t>
      </w:r>
    </w:p>
    <w:p w14:paraId="3675AEB3">
      <w:pPr>
        <w:pStyle w:val="3"/>
        <w:keepNext/>
        <w:spacing w:before="200" w:after="120"/>
      </w:pPr>
      <w:r>
        <w:t>5.2 João Emanuel de Souza da Silva</w:t>
      </w:r>
    </w:p>
    <w:p w14:paraId="54052BCB">
      <w:pPr>
        <w:jc w:val="both"/>
      </w:pPr>
      <w:r>
        <w:t>João Emanuel de Souza da Silva participou da estruturação do projeto e do desenvolvimento da interface inicial. Seu trabalho esteve concentrado principalmente na organização visual e estrutural das telas, buscando representar as funcionalidades previstas para o sistema de forma que posteriormente pudessem ser integradas ao backend e ao banco de dados.</w:t>
      </w:r>
    </w:p>
    <w:p w14:paraId="7451B011">
      <w:pPr>
        <w:jc w:val="both"/>
      </w:pPr>
      <w:r>
        <w:t>Também participou da discussão sobre o funcionamento da automação e sobre quais informações deveriam aparecer para o usuário, especialmente nas partes relacionadas ao estoque e aos pedidos.</w:t>
      </w:r>
    </w:p>
    <w:p w14:paraId="1B43C774">
      <w:pPr>
        <w:jc w:val="both"/>
      </w:pPr>
      <w:r>
        <w:t>A principal dificuldade individual durante esse período foi a ocorrência de problemas de saúde, que limitaram sua disponibilidade para o desenvolvimento. Com isso, a interface conseguiu avançar em sua estrutura, mas não recebeu todo o refinamento visual e funcional que havia sido planejado para a etapa.</w:t>
      </w:r>
    </w:p>
    <w:p w14:paraId="552F4228">
      <w:pPr>
        <w:pStyle w:val="2"/>
        <w:keepNext/>
        <w:spacing w:before="200" w:after="120"/>
      </w:pPr>
      <w:r>
        <w:t>6 SITUAÇÃO ATUAL DO PROJETO</w:t>
      </w:r>
    </w:p>
    <w:p w14:paraId="37F78809">
      <w:pPr>
        <w:jc w:val="both"/>
      </w:pPr>
      <w:r>
        <w:t>Ao final do período inicial, o projeto possui uma base definida, mas ainda não pode ser considerado concluído. O banco de dados e a estrutura da interface foram trabalhados, porém a integração entre essas partes e a implementação completa da automação ainda precisam ser finalizadas.</w:t>
      </w:r>
    </w:p>
    <w:p w14:paraId="4A4A2F98">
      <w:pPr>
        <w:jc w:val="both"/>
      </w:pPr>
      <w:r>
        <w:t>O estágio atual deve ser entendido como uma etapa de preparação e construção da base do sistema. A próxima evolução deverá concentrar-se na integração entre frontend, backend e PostgreSQL, seguida da implementação das rotinas automáticas, realização de testes e refinamento da interface.</w:t>
      </w:r>
    </w:p>
    <w:p w14:paraId="72DFD491">
      <w:pPr>
        <w:jc w:val="both"/>
      </w:pPr>
      <w:r>
        <w:t>A prioridade para a continuidade será fazer com que o fluxo proposto funcione de ponta a ponta: registrar ou receber um pedido, verificar os produtos, atualizar o estoque, registrar a movimentação, verificar o estoque mínimo e disponibilizar as informações geradas pela automação.</w:t>
      </w:r>
    </w:p>
    <w:p w14:paraId="6F15D6BF">
      <w:pPr>
        <w:pStyle w:val="2"/>
        <w:keepNext/>
        <w:spacing w:before="200" w:after="120"/>
      </w:pPr>
      <w:r>
        <w:t>7 REPOSITÓRIO DO GITHUB</w:t>
      </w:r>
    </w:p>
    <w:p w14:paraId="65C527F3">
      <w:pPr>
        <w:jc w:val="both"/>
      </w:pPr>
      <w:r>
        <w:t>O repositório do projeto deve ser disponibilizado para avaliação do desenvolvimento, contendo os arquivos produzidos durante a etapa inicial e as versões que forem sendo atualizadas ao longo do trabalho.</w:t>
      </w:r>
    </w:p>
    <w:p w14:paraId="185A0BEE">
      <w:pPr>
        <w:jc w:val="center"/>
      </w:pPr>
      <w:r>
        <w:rPr>
          <w:rFonts w:ascii="Arial" w:hAnsi="Arial"/>
          <w:b/>
          <w:sz w:val="24"/>
        </w:rPr>
        <w:t>LINK DO REPOSITÓRIO: [</w:t>
      </w:r>
      <w:r>
        <w:rPr>
          <w:rFonts w:hint="default" w:ascii="Arial" w:hAnsi="Arial"/>
          <w:b/>
          <w:sz w:val="24"/>
        </w:rPr>
        <w:t>https://github.com/JoaoEmanuel25/marcia-salgados.git</w:t>
      </w:r>
      <w:bookmarkStart w:id="0" w:name="_GoBack"/>
      <w:bookmarkEnd w:id="0"/>
      <w:r>
        <w:rPr>
          <w:rFonts w:ascii="Arial" w:hAnsi="Arial"/>
          <w:b/>
          <w:sz w:val="24"/>
        </w:rPr>
        <w:t>]</w:t>
      </w:r>
    </w:p>
    <w:p w14:paraId="0A1669F9">
      <w:pPr>
        <w:jc w:val="both"/>
      </w:pPr>
      <w:r>
        <w:t>O endereço do repositório não foi informado no material utilizado para elaborar este documento. Por isso, o campo acima foi mantido para preenchimento antes da entrega.</w:t>
      </w:r>
    </w:p>
    <w:p w14:paraId="44EE1191">
      <w:pPr>
        <w:pStyle w:val="2"/>
        <w:keepNext/>
        <w:spacing w:before="200" w:after="120"/>
      </w:pPr>
      <w:r>
        <w:t>8 CONSIDERAÇÕES FINAIS</w:t>
      </w:r>
    </w:p>
    <w:p w14:paraId="5FF11E9D">
      <w:pPr>
        <w:jc w:val="both"/>
      </w:pPr>
      <w:r>
        <w:t>O desenvolvimento inicial permitiu estabelecer uma direção mais clara para a automação do projeto Marcia Salgados. A principal diferença da proposta está em automatizar o fluxo de controle de estoque a partir dos pedidos, mantendo a rastreabilidade das movimentações e reduzindo a necessidade de conferências e registros manuais.</w:t>
      </w:r>
    </w:p>
    <w:p w14:paraId="31FA19C1">
      <w:pPr>
        <w:jc w:val="both"/>
      </w:pPr>
      <w:r>
        <w:t>Apesar de o grupo não ter conseguido concluir e entregar a interface e a integração como planejado nesta etapa, o trabalho realizado no banco de dados e na estrutura da interface criou uma base para a continuidade do desenvolvimento. As dificuldades encontradas também ajudaram a identificar que a próxima etapa precisa dar maior atenção à integração, aos testes e ao refinamento da solução.</w:t>
      </w:r>
    </w:p>
    <w:p w14:paraId="3D604148">
      <w:pPr>
        <w:jc w:val="both"/>
      </w:pPr>
      <w:r>
        <w:t>Com a continuidade do projeto, a expectativa é transformar a estrutura já construída em uma solução funcional, na qual as operações de estoque sejam registradas de forma automática e possam ser consultadas posteriormente com informações suficientes para entender a origem e o destino de cada movimentação.</w:t>
      </w:r>
    </w:p>
    <w:p w14:paraId="4104470A">
      <w:pPr>
        <w:pStyle w:val="2"/>
        <w:keepNext/>
        <w:spacing w:before="200" w:after="120"/>
      </w:pPr>
      <w:r>
        <w:t>REFERÊNCIAS</w:t>
      </w:r>
    </w:p>
    <w:p w14:paraId="71E7AA31">
      <w:pPr>
        <w:jc w:val="both"/>
      </w:pPr>
      <w:r>
        <w:t xml:space="preserve">DOCKER. Docker Documentation. </w:t>
      </w:r>
    </w:p>
    <w:p w14:paraId="7CDE8FA2">
      <w:pPr>
        <w:jc w:val="both"/>
      </w:pPr>
      <w:r>
        <w:t xml:space="preserve">KUBERNETES. Kubernetes Documentation. </w:t>
      </w:r>
    </w:p>
    <w:p w14:paraId="7D050D25">
      <w:pPr>
        <w:jc w:val="both"/>
      </w:pPr>
      <w:r>
        <w:t>POSTGRESQL. PostgreSQL Documentation.</w:t>
      </w:r>
    </w:p>
    <w:p w14:paraId="5B5CDF14">
      <w:pPr>
        <w:jc w:val="both"/>
      </w:pPr>
      <w:r>
        <w:t>PYTHON SOFTWARE FOUNDATION. Python Documentation.</w:t>
      </w:r>
    </w:p>
    <w:sectPr>
      <w:footerReference r:id="rId5" w:type="default"/>
      <w:pgSz w:w="12240" w:h="15840"/>
      <w:pgMar w:top="1701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67438">
    <w:pPr>
      <w:pStyle w:val="27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5B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1723</Words>
  <Characters>10241</Characters>
  <Lines>0</Lines>
  <Paragraphs>0</Paragraphs>
  <TotalTime>12</TotalTime>
  <ScaleCrop>false</ScaleCrop>
  <LinksUpToDate>false</LinksUpToDate>
  <CharactersWithSpaces>11889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João emanuel</cp:lastModifiedBy>
  <dcterms:modified xsi:type="dcterms:W3CDTF">2026-08-19T01:52:37Z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eyJoZGlkIjoiMDQ2ZDAzYjM5MDFhYmFmYWMwMWZkODcyYzJmZjJhZDciLCJ1c2VySWQiOiIxMjM2OTUzOTE4NTAxIn0=</vt:lpwstr>
  </property>
  <property fmtid="{D5CDD505-2E9C-101B-9397-08002B2CF9AE}" pid="3" name="KSOProductBuildVer">
    <vt:lpwstr>1046-12.1.0.28032</vt:lpwstr>
  </property>
  <property fmtid="{D5CDD505-2E9C-101B-9397-08002B2CF9AE}" pid="4" name="ICV">
    <vt:lpwstr>B4AF9A67CF5847CA8347D5612AA9D07A_12</vt:lpwstr>
  </property>
</Properties>
</file>